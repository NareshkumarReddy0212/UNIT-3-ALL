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3851"/>
    <w:p w14:paraId="32991CDF">
      <w:pPr>
        <w:numPr>
          <w:ilvl w:val="0"/>
          <w:numId w:val="1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B. Experiment</w:t>
      </w:r>
    </w:p>
    <w:p w14:paraId="7DE2CC1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AE51690">
      <w:pPr>
        <w:numPr>
          <w:ilvl w:val="0"/>
          <w:numId w:val="12"/>
        </w:numPr>
        <w:spacing w:line="360" w:lineRule="auto"/>
        <w:ind w:left="-400" w:leftChars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Press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Windows +R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, type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cmd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and enter.</w:t>
      </w:r>
    </w:p>
    <w:p w14:paraId="67FA66CD">
      <w:pPr>
        <w:numPr>
          <w:ilvl w:val="0"/>
          <w:numId w:val="12"/>
        </w:numPr>
        <w:spacing w:line="360" w:lineRule="auto"/>
        <w:ind w:left="-40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Create Folders.</w:t>
      </w:r>
    </w:p>
    <w:p w14:paraId="23C0D704">
      <w:pPr>
        <w:numPr>
          <w:ilvl w:val="0"/>
          <w:numId w:val="13"/>
        </w:numPr>
        <w:spacing w:line="360" w:lineRule="auto"/>
        <w:ind w:leftChars="0" w:firstLine="2311" w:firstLineChars="105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cd Desktop</w:t>
      </w:r>
    </w:p>
    <w:p w14:paraId="4B001F7B">
      <w:pPr>
        <w:numPr>
          <w:ilvl w:val="0"/>
          <w:numId w:val="13"/>
        </w:numPr>
        <w:spacing w:line="360" w:lineRule="auto"/>
        <w:ind w:left="0" w:leftChars="0" w:firstLine="2311" w:firstLineChars="105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mkdir fsd2</w:t>
      </w:r>
    </w:p>
    <w:p w14:paraId="7613DBA3">
      <w:pPr>
        <w:numPr>
          <w:ilvl w:val="0"/>
          <w:numId w:val="13"/>
        </w:numPr>
        <w:spacing w:line="360" w:lineRule="auto"/>
        <w:ind w:left="0" w:leftChars="0" w:firstLine="2311" w:firstLineChars="105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cd fsd2</w:t>
      </w:r>
    </w:p>
    <w:p w14:paraId="19C3F414">
      <w:pPr>
        <w:numPr>
          <w:ilvl w:val="0"/>
          <w:numId w:val="13"/>
        </w:numPr>
        <w:spacing w:line="360" w:lineRule="auto"/>
        <w:ind w:left="0" w:leftChars="0" w:firstLine="2311" w:firstLineChars="105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mkdir my_app</w:t>
      </w:r>
    </w:p>
    <w:p w14:paraId="2A5EAD93">
      <w:pPr>
        <w:numPr>
          <w:ilvl w:val="0"/>
          <w:numId w:val="13"/>
        </w:numPr>
        <w:spacing w:line="360" w:lineRule="auto"/>
        <w:ind w:left="0" w:leftChars="0" w:firstLine="2311" w:firstLineChars="105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cd my_app</w:t>
      </w:r>
    </w:p>
    <w:p w14:paraId="2D15A7E0">
      <w:pPr>
        <w:numPr>
          <w:ilvl w:val="0"/>
          <w:numId w:val="0"/>
        </w:numPr>
        <w:spacing w:line="360" w:lineRule="auto"/>
        <w:ind w:leftChars="0" w:firstLine="220" w:firstLine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203315" cy="2304415"/>
            <wp:effectExtent l="0" t="0" r="6985" b="635"/>
            <wp:docPr id="1" name="Picture 1" descr="FS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SD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331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7598">
      <w:pPr>
        <w:numPr>
          <w:ilvl w:val="0"/>
          <w:numId w:val="12"/>
        </w:numPr>
        <w:spacing w:line="360" w:lineRule="auto"/>
        <w:ind w:left="-400" w:leftChars="0" w:firstLine="400" w:firstLineChars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Create a React App</w:t>
      </w:r>
    </w:p>
    <w:p w14:paraId="60C0BE0E">
      <w:pPr>
        <w:numPr>
          <w:ilvl w:val="0"/>
          <w:numId w:val="0"/>
        </w:numPr>
        <w:spacing w:line="360" w:lineRule="auto"/>
        <w:ind w:leftChars="0" w:firstLine="1332" w:firstLineChars="605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npx create-react-app react-lab</w:t>
      </w:r>
    </w:p>
    <w:p w14:paraId="35E499A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424930" cy="4064635"/>
            <wp:effectExtent l="0" t="0" r="13970" b="12065"/>
            <wp:docPr id="2" name="Picture 2" descr="FSD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SD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EF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* This will take a few minutes to download and set up the boilerplate React files. If it says “npx not recognized”, install Node.js from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instrText xml:space="preserve"> HYPERLINK "https://nodejs.org" </w:instrTex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fldChar w:fldCharType="separate"/>
      </w:r>
      <w:r>
        <w:rPr>
          <w:rStyle w:val="51"/>
          <w:rFonts w:hint="default" w:ascii="Times New Roman" w:hAnsi="Times New Roman"/>
          <w:b w:val="0"/>
          <w:bCs w:val="0"/>
          <w:sz w:val="22"/>
          <w:szCs w:val="22"/>
          <w:lang w:val="en-US"/>
        </w:rPr>
        <w:t>https://nodejs.org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and reopen CMD.</w:t>
      </w:r>
    </w:p>
    <w:p w14:paraId="00F81A5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If any path error Getting</w:t>
      </w:r>
    </w:p>
    <w:p w14:paraId="29274D2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mkdir &lt;copy and paste  path showing in error &gt; (example: C:\Users\TEMP\AppData\Roaming\npm)</w:t>
      </w:r>
    </w:p>
    <w:p w14:paraId="42697ED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Then again type the following command</w:t>
      </w:r>
    </w:p>
    <w:p w14:paraId="42930E1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   npx create-react-app react-lab</w:t>
      </w:r>
    </w:p>
    <w:p w14:paraId="309050FE">
      <w:pPr>
        <w:numPr>
          <w:ilvl w:val="0"/>
          <w:numId w:val="12"/>
        </w:numPr>
        <w:spacing w:line="360" w:lineRule="auto"/>
        <w:ind w:left="-400" w:leftChars="0" w:firstLine="400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Navigate into the Project Folder</w:t>
      </w:r>
    </w:p>
    <w:p w14:paraId="7B990FB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 cd react-lab</w:t>
      </w:r>
    </w:p>
    <w:p w14:paraId="36A444A4">
      <w:pPr>
        <w:numPr>
          <w:ilvl w:val="0"/>
          <w:numId w:val="0"/>
        </w:numPr>
        <w:spacing w:line="360" w:lineRule="auto"/>
        <w:ind w:firstLine="110" w:firstLineChars="5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Now your full path will look like:   </w:t>
      </w:r>
    </w:p>
    <w:p w14:paraId="6C1668F4">
      <w:pPr>
        <w:numPr>
          <w:ilvl w:val="0"/>
          <w:numId w:val="0"/>
        </w:numPr>
        <w:spacing w:line="360" w:lineRule="auto"/>
        <w:ind w:firstLine="110" w:firstLineChars="5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 C:\Users\student\Desktop\FSD2\my_app\react-lab</w:t>
      </w:r>
    </w:p>
    <w:p w14:paraId="2A7D6275">
      <w:pPr>
        <w:numPr>
          <w:ilvl w:val="0"/>
          <w:numId w:val="12"/>
        </w:numPr>
        <w:spacing w:line="360" w:lineRule="auto"/>
        <w:ind w:left="-400" w:leftChars="0" w:firstLine="400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Open the Folder in VS Code</w:t>
      </w:r>
    </w:p>
    <w:p w14:paraId="7A0144A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     code .</w:t>
      </w:r>
    </w:p>
    <w:p w14:paraId="29715D7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* This opens your current folder as a VS Code workspace.</w:t>
      </w:r>
    </w:p>
    <w:p w14:paraId="3C6FE66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* If this doesn’t work, you may need to enable the “Add to PATH” option in VS Code setup or open VS Code manually and use File → Open Folder → navigate to react-lab.</w:t>
      </w:r>
    </w:p>
    <w:p w14:paraId="5A35336C">
      <w:pPr>
        <w:numPr>
          <w:ilvl w:val="0"/>
          <w:numId w:val="12"/>
        </w:numPr>
        <w:spacing w:line="360" w:lineRule="auto"/>
        <w:ind w:left="305" w:leftChars="0" w:hanging="305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Open the integrated terminal in VS Code ( Click on three dots - Terminal- New Terminal) and check the current path in terminal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(C:\Users\student\Desktop\FSD2\my_app\react-lab)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</w:p>
    <w:p w14:paraId="35DE0DC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3" name="Picture 3" descr="Screensho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93D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and then type the following command.</w:t>
      </w:r>
    </w:p>
    <w:p w14:paraId="76FA454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                                   npm start </w:t>
      </w:r>
    </w:p>
    <w:p w14:paraId="75DB258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It will 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start the server in local host URL in your web browser (example: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instrText xml:space="preserve"> HYPERLINK "http://localhost:3001/" </w:instrTex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fldChar w:fldCharType="separate"/>
      </w:r>
      <w:r>
        <w:rPr>
          <w:rStyle w:val="51"/>
          <w:rFonts w:hint="default" w:ascii="Times New Roman" w:hAnsi="Times New Roman"/>
          <w:b/>
          <w:bCs/>
          <w:sz w:val="22"/>
          <w:szCs w:val="22"/>
          <w:lang w:val="en-US"/>
        </w:rPr>
        <w:t>http://localhost:3001/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)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.</w:t>
      </w:r>
    </w:p>
    <w:p w14:paraId="648FBDC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4" name="Picture 4" descr="Screenshot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1C79">
      <w:pPr>
        <w:numPr>
          <w:ilvl w:val="0"/>
          <w:numId w:val="12"/>
        </w:numPr>
        <w:spacing w:line="360" w:lineRule="auto"/>
        <w:ind w:left="305" w:leftChars="0" w:hanging="305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Split the terminals then type the following command to install required DOM packages.</w:t>
      </w:r>
    </w:p>
    <w:p w14:paraId="2CF7B3B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 npm install react react-dom react-router-dom</w:t>
      </w:r>
    </w:p>
    <w:p w14:paraId="07974E6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5" name="Picture 5" descr="Screenshot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233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Also check the list of DOM versions downloaded properly or not</w:t>
      </w:r>
    </w:p>
    <w:p w14:paraId="107C7ACE">
      <w:pPr>
        <w:numPr>
          <w:ilvl w:val="0"/>
          <w:numId w:val="0"/>
        </w:numPr>
        <w:spacing w:line="360" w:lineRule="auto"/>
        <w:ind w:leftChars="0" w:firstLine="1761" w:firstLineChars="80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npm list react react-dom react-router-dom</w:t>
      </w:r>
    </w:p>
    <w:p w14:paraId="3930856D">
      <w:pPr>
        <w:numPr>
          <w:ilvl w:val="0"/>
          <w:numId w:val="0"/>
        </w:numPr>
        <w:spacing w:line="360" w:lineRule="auto"/>
        <w:ind w:leftChars="0" w:firstLine="1761" w:firstLineChars="80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023AD58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0517EEE">
      <w:pPr>
        <w:numPr>
          <w:ilvl w:val="0"/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6327775" cy="3559175"/>
            <wp:effectExtent l="0" t="0" r="15875" b="317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969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It will give you output something like this </w:t>
      </w:r>
    </w:p>
    <w:p w14:paraId="31A84FF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react-lab@0.1.0 C:\Users\student\Desktop\fsd2\my_app\react-lab</w:t>
      </w:r>
    </w:p>
    <w:p w14:paraId="153852A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├─┬ @testing-library/react@16.3.0</w:t>
      </w:r>
    </w:p>
    <w:p w14:paraId="361E63F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├── react-dom@19.2.0 deduped</w:t>
      </w:r>
    </w:p>
    <w:p w14:paraId="457543A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└── react@19.2.0 deduped</w:t>
      </w:r>
    </w:p>
    <w:p w14:paraId="7798B1B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├─┬ react-dom@19.2.0</w:t>
      </w:r>
    </w:p>
    <w:p w14:paraId="7B49EB0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└── react@19.2.0 deduped</w:t>
      </w:r>
    </w:p>
    <w:p w14:paraId="4A31C6F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├─┬ react-router-dom@7.9.4</w:t>
      </w:r>
    </w:p>
    <w:p w14:paraId="377B817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├── react-dom@19.2.0 deduped</w:t>
      </w:r>
    </w:p>
    <w:p w14:paraId="203935B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├─┬ react-router@7.9.4</w:t>
      </w:r>
    </w:p>
    <w:p w14:paraId="7E12868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│ ├── react-dom@19.2.0 deduped</w:t>
      </w:r>
    </w:p>
    <w:p w14:paraId="56F7104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│ └── react@19.2.0 deduped</w:t>
      </w:r>
    </w:p>
    <w:p w14:paraId="39E29D9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└── react@19.2.0 deduped</w:t>
      </w:r>
    </w:p>
    <w:p w14:paraId="18F7CC6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├─┬ react-scripts@5.0.1</w:t>
      </w:r>
    </w:p>
    <w:p w14:paraId="6FFEE66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>│ └── react@19.2.0 deduped</w:t>
      </w:r>
    </w:p>
    <w:p w14:paraId="52AAC06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t xml:space="preserve">└── </w:t>
      </w:r>
      <w:r>
        <w:rPr>
          <w:rFonts w:hint="default" w:ascii="Times New Roman" w:hAnsi="Times New Roman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/>
          <w:sz w:val="22"/>
          <w:szCs w:val="22"/>
          <w:lang w:val="en-US"/>
        </w:rPr>
        <w:instrText xml:space="preserve"> HYPERLINK "mailto:react@19.2.0" </w:instrText>
      </w:r>
      <w:r>
        <w:rPr>
          <w:rFonts w:hint="default" w:ascii="Times New Roman" w:hAnsi="Times New Roman"/>
          <w:sz w:val="22"/>
          <w:szCs w:val="22"/>
          <w:lang w:val="en-US"/>
        </w:rPr>
        <w:fldChar w:fldCharType="separate"/>
      </w:r>
      <w:r>
        <w:rPr>
          <w:rStyle w:val="51"/>
          <w:rFonts w:hint="default" w:ascii="Times New Roman" w:hAnsi="Times New Roman"/>
          <w:sz w:val="22"/>
          <w:szCs w:val="22"/>
          <w:lang w:val="en-US"/>
        </w:rPr>
        <w:t>react@19.2.0</w:t>
      </w:r>
      <w:r>
        <w:rPr>
          <w:rFonts w:hint="default" w:ascii="Times New Roman" w:hAnsi="Times New Roman"/>
          <w:sz w:val="22"/>
          <w:szCs w:val="22"/>
          <w:lang w:val="en-US"/>
        </w:rPr>
        <w:fldChar w:fldCharType="end"/>
      </w:r>
    </w:p>
    <w:p w14:paraId="559E5AD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2"/>
          <w:szCs w:val="22"/>
          <w:lang w:val="en-US"/>
        </w:rPr>
      </w:pPr>
      <w:r>
        <w:rPr>
          <w:rFonts w:hint="default" w:ascii="Times New Roman" w:hAnsi="Times New Roman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7" name="Picture 7" descr="Screenshot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316D">
      <w:pPr>
        <w:numPr>
          <w:ilvl w:val="0"/>
          <w:numId w:val="12"/>
        </w:numPr>
        <w:spacing w:line="360" w:lineRule="auto"/>
        <w:ind w:left="305" w:leftChars="0" w:hanging="305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Confirm packages are listed in package.json</w:t>
      </w:r>
    </w:p>
    <w:p w14:paraId="661B5C1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Open package.json file and check all dependencies are installed properly or not.</w:t>
      </w:r>
    </w:p>
    <w:p w14:paraId="70FCAD7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9" name="Picture 9" descr="Screenshot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8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E9DB">
      <w:pPr>
        <w:numPr>
          <w:ilvl w:val="0"/>
          <w:numId w:val="12"/>
        </w:numPr>
        <w:spacing w:line="360" w:lineRule="auto"/>
        <w:ind w:left="305" w:leftChars="0" w:hanging="305" w:firstLine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Create pages Folder Structure through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VS code</w:t>
      </w:r>
    </w:p>
    <w:p w14:paraId="584AA5C4">
      <w:pPr>
        <w:numPr>
          <w:ilvl w:val="0"/>
          <w:numId w:val="0"/>
        </w:numPr>
        <w:spacing w:line="360" w:lineRule="auto"/>
        <w:ind w:leftChars="0" w:firstLine="22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* open react-lab then click on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src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and top right side click on new folder then create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pages.</w:t>
      </w:r>
    </w:p>
    <w:p w14:paraId="1BA7088D">
      <w:pPr>
        <w:numPr>
          <w:ilvl w:val="0"/>
          <w:numId w:val="0"/>
        </w:numPr>
        <w:spacing w:line="360" w:lineRule="auto"/>
        <w:ind w:leftChars="0" w:firstLine="22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0" name="Picture 10" descr="Screenshot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1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6A0D">
      <w:pPr>
        <w:numPr>
          <w:ilvl w:val="0"/>
          <w:numId w:val="0"/>
        </w:numPr>
        <w:spacing w:line="360" w:lineRule="auto"/>
        <w:ind w:leftChars="0" w:firstLine="22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1" name="Picture 11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1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6A83">
      <w:pPr>
        <w:numPr>
          <w:ilvl w:val="0"/>
          <w:numId w:val="0"/>
        </w:numPr>
        <w:spacing w:line="360" w:lineRule="auto"/>
        <w:ind w:leftChars="0" w:firstLine="22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2" name="Picture 12" descr="Screenshot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13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9277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* Then click on that pages folder and top right side click on new file and then create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Home.js, About.js, Contact.js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files</w:t>
      </w:r>
    </w:p>
    <w:p w14:paraId="47E07DA9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3" name="Picture 13" descr="Screenshot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14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6845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AA04604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079C57F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F2328DC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983923D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49A6E83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428220E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BC48F31">
      <w:pPr>
        <w:numPr>
          <w:ilvl w:val="0"/>
          <w:numId w:val="0"/>
        </w:numPr>
        <w:spacing w:line="360" w:lineRule="auto"/>
        <w:ind w:left="440" w:leftChars="110" w:hanging="220" w:hangingChars="10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767A38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50CFC26">
      <w:pPr>
        <w:numPr>
          <w:ilvl w:val="0"/>
          <w:numId w:val="12"/>
        </w:numPr>
        <w:spacing w:line="360" w:lineRule="auto"/>
        <w:ind w:left="305" w:leftChars="0" w:hanging="305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Now after creating all files edit the files with the following codes.</w:t>
      </w:r>
    </w:p>
    <w:p w14:paraId="45CB191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 Home.js</w:t>
      </w:r>
    </w:p>
    <w:p w14:paraId="660A14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4ED0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FA302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03DB4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1AB85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612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"#282c34"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Welcome to React Lab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8D1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"18px"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"#555"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9E4D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This is a small, beautiful website template with Home, About, and Contact pages.</w:t>
      </w:r>
    </w:p>
    <w:p w14:paraId="68C97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69E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2C5B9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"https://images.unsplash.com/photo-1507525428034-b723cf961d3e?auto=format&amp;fit=crop&amp;w=600&amp;q=80"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90AE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"Decorative"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76848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9FE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81D4D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00F2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);</w:t>
      </w:r>
    </w:p>
    <w:p w14:paraId="6CB82D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A8B001D">
      <w:pPr>
        <w:keepNext w:val="0"/>
        <w:keepLines w:val="0"/>
        <w:widowControl/>
        <w:suppressLineNumbers w:val="0"/>
        <w:jc w:val="left"/>
      </w:pPr>
    </w:p>
    <w:p w14:paraId="7889059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About.js</w:t>
      </w:r>
    </w:p>
    <w:p w14:paraId="475F4C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1E75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D6CFA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1AEB1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2ECC5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09CB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"#282c34"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About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ECF1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"18px"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"#555"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"1.6"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1F63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This website is a React-based template for small projects. It demonstrates:</w:t>
      </w:r>
    </w:p>
    <w:p w14:paraId="570FB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6F0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"18px"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"#555"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068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React Router for multiple pages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2CB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Simple navigation bar with active link styling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C3E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Responsive and clean design with modern colors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39E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4EA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E931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);</w:t>
      </w:r>
    </w:p>
    <w:p w14:paraId="0B7301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7238CEC">
      <w:pPr>
        <w:keepNext w:val="0"/>
        <w:keepLines w:val="0"/>
        <w:widowControl/>
        <w:suppressLineNumbers w:val="0"/>
        <w:jc w:val="left"/>
      </w:pPr>
    </w:p>
    <w:p w14:paraId="1C744CF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424684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6BA56B2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6C39EB6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72D0FD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280BE2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0300B1A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8E743D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240241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7BA7F30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521F11E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Contact.js</w:t>
      </w:r>
    </w:p>
    <w:p w14:paraId="7AC62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455E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6EC09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088FBE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5FFAED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5B93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"#282c34"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Contact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F2B1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"18px"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"#555"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3354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Email: example@reactlab.com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D5B4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Phone: +91 90000 00000</w:t>
      </w:r>
    </w:p>
    <w:p w14:paraId="11975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53C9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0079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0E01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FE5B9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"Your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5E30F1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"1px solid #ccc"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5C486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BBA5C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5625D6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7C4A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"Your 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5185D6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"1px solid #ccc"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D0E54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29867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1DA35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8C3D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C63A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"1px solid #ccc"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84F1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306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F066E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9A63E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"10px 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"#61dafb"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"pointer"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0AD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001D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Send</w:t>
      </w:r>
    </w:p>
    <w:p w14:paraId="057DA7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C0DB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F3C9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8FC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);</w:t>
      </w:r>
    </w:p>
    <w:p w14:paraId="54F49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066E43A">
      <w:pPr>
        <w:keepNext w:val="0"/>
        <w:keepLines w:val="0"/>
        <w:widowControl/>
        <w:suppressLineNumbers w:val="0"/>
        <w:jc w:val="left"/>
      </w:pPr>
    </w:p>
    <w:p w14:paraId="1DF5EA9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0422A2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CFB6CC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FA28BF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148880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D587AA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0C706C5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6E17CA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B754CE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6FA3BEE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5918B7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Index.js</w:t>
      </w:r>
    </w:p>
    <w:p w14:paraId="66E8D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8DBF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'react-dom/client'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18ED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'./index.css'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3BC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'./App'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13A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reportWebVitals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'./reportWebVitals'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5F77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BrowserRouter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'react-router-dom'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✅ Added for routing</w:t>
      </w:r>
    </w:p>
    <w:p w14:paraId="5A5CC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5DDC1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16F5CD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E7E6F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React.StrictMode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2FF1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BrowserRouter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✅ Wrap App for routing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0042E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3D1B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BrowserRouter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0CF0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React.StrictMode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BF45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94C0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5E08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reportWebVitals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12BA19C">
      <w:pPr>
        <w:keepNext w:val="0"/>
        <w:keepLines w:val="0"/>
        <w:widowControl/>
        <w:suppressLineNumbers w:val="0"/>
        <w:jc w:val="left"/>
      </w:pPr>
    </w:p>
    <w:p w14:paraId="365BC70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588FB4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5139676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00D573F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327FAD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D114B6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89BF8D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959D53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FF064B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EF7A70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D34F0C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554227C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899E71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618D84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8A1C8A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2DFBC6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609D09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4156332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DCB324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5980FF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33FAD10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18F617A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065E98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07C8A09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50127D9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0BDD74F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7A1C9AD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558CBB7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App.js</w:t>
      </w:r>
    </w:p>
    <w:p w14:paraId="416F1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890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"react-router-dom"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B2CA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"./Pages/Home"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3A08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"./Pages/About"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725C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"./Pages/Contact"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C05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172C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navStyle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5B713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"flex"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4ECEB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A07EE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"30px"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285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0A6A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"#282c34"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F1CA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38FAB9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548BC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linkStyle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5CA17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1332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textDecoration: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7AF38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FF4C8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720D8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C408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activeLinkStyle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4806C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"#61dafb"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07C5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27B765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1EB60C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36A61C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5B9E3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"Arial, sans-serif"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"100vh"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"#f5f5f5"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6FD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navStyle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A22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linkStyle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activeStyle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activeLinkStyle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4312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Home</w:t>
      </w:r>
    </w:p>
    <w:p w14:paraId="6D995C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12E4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linkStyle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activeStyle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activeLinkStyle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C673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About</w:t>
      </w:r>
    </w:p>
    <w:p w14:paraId="2657B8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E2A8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linkStyle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activeStyle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activeLinkStyle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DCA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Contact</w:t>
      </w:r>
    </w:p>
    <w:p w14:paraId="6EEBB3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NavLink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156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AA09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"800px"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F0DD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03D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A4A14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47CFF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A9E7D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25F5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2038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234F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);</w:t>
      </w:r>
    </w:p>
    <w:p w14:paraId="2EB60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9DFD38">
      <w:pPr>
        <w:keepNext w:val="0"/>
        <w:keepLines w:val="0"/>
        <w:widowControl/>
        <w:suppressLineNumbers w:val="0"/>
        <w:jc w:val="left"/>
      </w:pPr>
    </w:p>
    <w:p w14:paraId="4504381A">
      <w:pPr>
        <w:numPr>
          <w:ilvl w:val="0"/>
          <w:numId w:val="12"/>
        </w:numPr>
        <w:spacing w:line="360" w:lineRule="auto"/>
        <w:ind w:left="305" w:leftChars="0" w:hanging="305" w:firstLine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After Executing editing all above you will get the following outputs</w:t>
      </w:r>
    </w:p>
    <w:p w14:paraId="6B892FF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4" name="Picture 14" descr="Screenshot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15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FCE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5" name="Picture 15" descr="Screenshot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16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7BB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drawing>
          <wp:inline distT="0" distB="0" distL="114300" distR="114300">
            <wp:extent cx="6327775" cy="3559175"/>
            <wp:effectExtent l="0" t="0" r="15875" b="3175"/>
            <wp:docPr id="16" name="Picture 16" descr="Screenshot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17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783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sectPr>
      <w:pgSz w:w="11910" w:h="16840"/>
      <w:pgMar w:top="709" w:right="995" w:bottom="278" w:left="940" w:header="709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91997"/>
    <w:multiLevelType w:val="singleLevel"/>
    <w:tmpl w:val="9D19199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E419CF55"/>
    <w:multiLevelType w:val="singleLevel"/>
    <w:tmpl w:val="E419CF55"/>
    <w:lvl w:ilvl="0" w:tentative="0">
      <w:start w:val="1"/>
      <w:numFmt w:val="decimal"/>
      <w:suff w:val="space"/>
      <w:lvlText w:val="%1."/>
      <w:lvlJc w:val="left"/>
      <w:pPr>
        <w:ind w:left="-400"/>
      </w:pPr>
      <w:rPr>
        <w:rFonts w:hint="default"/>
        <w:b/>
        <w:bCs/>
        <w:sz w:val="20"/>
        <w:szCs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EFD020A"/>
    <w:multiLevelType w:val="singleLevel"/>
    <w:tmpl w:val="2EFD020A"/>
    <w:lvl w:ilvl="0" w:tentative="0">
      <w:start w:val="1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7746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CC0983"/>
    <w:rsid w:val="25037F84"/>
    <w:rsid w:val="4507746B"/>
    <w:rsid w:val="5C4B4309"/>
    <w:rsid w:val="62262FAD"/>
    <w:rsid w:val="64374A8C"/>
    <w:rsid w:val="696177C1"/>
    <w:rsid w:val="77FE6243"/>
    <w:rsid w:val="79DB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400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2025-10-16T09:47:00Z</dcterms:created>
  <dc:creator>student</dc:creator>
  <cp:lastModifiedBy>student</cp:lastModifiedBy>
  <dcterms:modified xsi:type="dcterms:W3CDTF">2025-10-16T11:14:59Z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D05EDFA1E06D4205967B0A6237CE46BA_13</vt:lpwstr>
  </property>
</Properties>
</file>